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I. Tasks done: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- Create a textBox for user input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- Create an OK button so that when the input is done, push through the JSON file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- Create a Label “Choose a file” for users to upload files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firstLine="0" w:firstLineChars="0"/>
        <w:textAlignment w:val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- CSS for the above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firstLine="0" w:firstLineChars="0"/>
        <w:textAlignment w:val="auto"/>
      </w:pPr>
      <w:r>
        <w:drawing>
          <wp:inline distT="0" distB="0" distL="114300" distR="114300">
            <wp:extent cx="5944870" cy="1248410"/>
            <wp:effectExtent l="0" t="0" r="1778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94045" cy="3096260"/>
            <wp:effectExtent l="0" t="0" r="1905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Create saveCommentText() for OK Button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01210" cy="1845945"/>
            <wp:effectExtent l="0" t="0" r="8890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Create algorithm for “Choose a file”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67400" cy="16764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Function saveTextFile(): save text comment into file myFile.txt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72530" cy="894715"/>
            <wp:effectExtent l="0" t="0" r="13970" b="63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Change the OK button to the Save text button</w:t>
      </w:r>
    </w:p>
    <w:p>
      <w:r>
        <w:drawing>
          <wp:inline distT="0" distB="0" distL="114300" distR="114300">
            <wp:extent cx="6273165" cy="400050"/>
            <wp:effectExtent l="0" t="0" r="1333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II. HTML CSS through bootcamp course on Udemy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a website My resume</w:t>
      </w:r>
    </w:p>
    <w:p>
      <w:pPr>
        <w:rPr>
          <w:rFonts w:hint="default"/>
          <w:lang w:val="en-US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3722370</wp:posOffset>
                </wp:positionH>
                <wp:positionV relativeFrom="paragraph">
                  <wp:posOffset>1312545</wp:posOffset>
                </wp:positionV>
                <wp:extent cx="2753360" cy="1076325"/>
                <wp:effectExtent l="0" t="0" r="5080" b="57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46855" y="5555615"/>
                          <a:ext cx="275336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+ Use tags h1, h2, ...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+ Especially nesting and indentation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+ Distinguish ul, ol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1pt;margin-top:103.35pt;height:84.75pt;width:216.8pt;z-index:251661312;mso-width-relative:page;mso-height-relative:page;" fillcolor="#FFFFFF [3201]" filled="t" stroked="f" coordsize="21600,21600" o:gfxdata="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0v6Mc9YAAAAMAQAADwAAAAAA&#10;AAABACAAAAAiAAAAZHJzL2Rvd25yZXYueG1sUEsBAhQAFAAAAAgAh07iQAproM5OAgAAnQQAAA4A&#10;AAAAAAAAAQAgAAAAJQ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+ Use tags h1, h2, ...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+ Especially nesting and indentation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+ Distinguish ul, ol tag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032125" cy="4064000"/>
            <wp:effectExtent l="0" t="0" r="635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a website Kiet's Portfolio</w:t>
      </w:r>
    </w:p>
    <w:p>
      <w:pPr>
        <w:ind w:firstLine="420" w:firstLineChars="0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1155700</wp:posOffset>
                </wp:positionV>
                <wp:extent cx="2486025" cy="2225675"/>
                <wp:effectExtent l="0" t="0" r="1333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46880" y="2202180"/>
                          <a:ext cx="2486025" cy="2225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+ The highlight is the multi-page Website. Click on “Movie Ranking Project”, “Birthday Invite Project”, “About Me”, “Contact Me” will open another html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2.65pt;margin-top:91pt;height:175.25pt;width:195.75pt;z-index:251662336;mso-width-relative:page;mso-height-relative:page;" fillcolor="#FFFFFF [3201]" filled="t" stroked="f" coordsize="21600,21600" o:gfxdata="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aG2IdUAAAALAQAADwAAAAAAAAABACAA&#10;AAAiAAAAZHJzL2Rvd25yZXYueG1sUEsBAhQAFAAAAAgAh07iQB7u+QxJAgAAnQQAAA4AAAAAAAAA&#10;AQAgAAAAJ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+ The highlight is the multi-page Website. Click on “Movie Ranking Project”, “Birthday Invite Project”, “About Me”, “Contact Me” will open another html page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039110" cy="5798185"/>
            <wp:effectExtent l="0" t="0" r="8890" b="825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website "CSS Flag Project":</w:t>
      </w:r>
    </w:p>
    <w:p>
      <w:pPr>
        <w:rPr>
          <w:rFonts w:hint="default"/>
          <w:lang w:val="en-US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3465830</wp:posOffset>
                </wp:positionH>
                <wp:positionV relativeFrom="paragraph">
                  <wp:posOffset>347980</wp:posOffset>
                </wp:positionV>
                <wp:extent cx="2686050" cy="1714500"/>
                <wp:effectExtent l="0" t="0" r="1143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8780" y="1510030"/>
                          <a:ext cx="268605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+ CSS: distinguish static, relative, absolute of position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+ Combine Selcctor: distinguish child and descendant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9pt;margin-top:27.4pt;height:135pt;width:211.5pt;z-index:251663360;mso-width-relative:page;mso-height-relative:page;" fillcolor="#FFFFFF [3201]" filled="t" stroked="f" coordsize="21600,21600" o:gfxdata="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yhY03UAAAACgEAAA8AAAAAAAAAAQAg&#10;AAAAIgAAAGRycy9kb3ducmV2LnhtbFBLAQIUABQAAAAIAIdO4kAsZve0SwIAAJ0EAAAOAAAAAAAA&#10;AAEAIAAAACM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+ CSS: distinguish static, relative, absolute of position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+ Combine Selcctor: distinguish child and descendant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3119120" cy="2315210"/>
            <wp:effectExtent l="0" t="0" r="5080" b="127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rcRect b="14731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a website "Agency":</w:t>
      </w:r>
    </w:p>
    <w:p>
      <w:r>
        <w:drawing>
          <wp:inline distT="0" distB="0" distL="114300" distR="114300">
            <wp:extent cx="6264275" cy="2913380"/>
            <wp:effectExtent l="0" t="0" r="14605" b="1270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+ CSS float left for 2 images</w:t>
      </w:r>
    </w:p>
    <w:p>
      <w:p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+ Use Media Queries and Flexbox to create Responsive Website</w:t>
      </w:r>
    </w:p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2562225</wp:posOffset>
            </wp:positionH>
            <wp:positionV relativeFrom="paragraph">
              <wp:posOffset>148590</wp:posOffset>
            </wp:positionV>
            <wp:extent cx="2758440" cy="1623060"/>
            <wp:effectExtent l="0" t="0" r="0" b="7620"/>
            <wp:wrapTight wrapText="bothSides">
              <wp:wrapPolygon>
                <wp:start x="0" y="0"/>
                <wp:lineTo x="0" y="21499"/>
                <wp:lineTo x="21481" y="21499"/>
                <wp:lineTo x="21481" y="0"/>
                <wp:lineTo x="0" y="0"/>
              </wp:wrapPolygon>
            </wp:wrapTight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2049780" cy="3315335"/>
            <wp:effectExtent l="0" t="0" r="7620" b="698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a TinDog website:</w:t>
      </w:r>
    </w:p>
    <w:p>
      <w:r>
        <w:rPr>
          <w:sz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640715</wp:posOffset>
                </wp:positionV>
                <wp:extent cx="2476500" cy="2390775"/>
                <wp:effectExtent l="0" t="0" r="762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9305" y="5117465"/>
                          <a:ext cx="2476500" cy="239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i/>
                                <w:iCs/>
                                <w:color w:val="0000FF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+ Use Bootstrap in website </w:t>
                            </w:r>
                            <w:r>
                              <w:rPr>
                                <w:rFonts w:hint="default"/>
                                <w:i/>
                                <w:iCs/>
                                <w:color w:val="0000FF"/>
                                <w:u w:val="single"/>
                                <w:lang w:val="en-US"/>
                              </w:rPr>
                              <w:t>getbootstrap.com.</w:t>
                            </w:r>
                          </w:p>
                          <w:p>
                            <w:pPr>
                              <w:rPr>
                                <w:rFonts w:hint="default"/>
                                <w:i w:val="0"/>
                                <w:iCs w:val="0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i w:val="0"/>
                                <w:iCs w:val="0"/>
                                <w:color w:val="auto"/>
                                <w:u w:val="none"/>
                                <w:lang w:val="en-US"/>
                              </w:rPr>
                              <w:t>+ Link the Bootstrap CSS file via the link tag</w:t>
                            </w:r>
                          </w:p>
                          <w:p>
                            <w:pPr>
                              <w:rPr>
                                <w:rFonts w:hint="default"/>
                                <w:i w:val="0"/>
                                <w:iCs w:val="0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i w:val="0"/>
                                <w:iCs w:val="0"/>
                                <w:color w:val="auto"/>
                                <w:u w:val="none"/>
                                <w:lang w:val="en-US"/>
                              </w:rPr>
                              <w:t>+ Use the components tab to copy html commands</w:t>
                            </w:r>
                          </w:p>
                          <w:p>
                            <w:pPr>
                              <w:rPr>
                                <w:rFonts w:hint="default"/>
                                <w:i w:val="0"/>
                                <w:iCs w:val="0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i w:val="0"/>
                                <w:iCs w:val="0"/>
                                <w:color w:val="auto"/>
                                <w:u w:val="none"/>
                                <w:lang w:val="en-US"/>
                              </w:rPr>
                              <w:t>+ Use tab Example to mimic available examples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15pt;margin-top:50.45pt;height:188.25pt;width:195pt;z-index:251664384;mso-width-relative:page;mso-height-relative:page;" fillcolor="#FFFFFF [3201]" filled="t" stroked="f" coordsize="21600,21600" o:gfxdata="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GrADQ1gAAAAwBAAAPAAAA&#10;AAAAAAEAIAAAACIAAABkcnMvZG93bnJldi54bWxQSwECFAAUAAAACACHTuJAlCoHflACAACdBAAA&#10;DgAAAAAAAAABACAAAAAl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i/>
                          <w:iCs/>
                          <w:color w:val="0000FF"/>
                          <w:u w:val="single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 xml:space="preserve">+ Use Bootstrap in website </w:t>
                      </w:r>
                      <w:r>
                        <w:rPr>
                          <w:rFonts w:hint="default"/>
                          <w:i/>
                          <w:iCs/>
                          <w:color w:val="0000FF"/>
                          <w:u w:val="single"/>
                          <w:lang w:val="en-US"/>
                        </w:rPr>
                        <w:t>getbootstrap.com.</w:t>
                      </w:r>
                    </w:p>
                    <w:p>
                      <w:pPr>
                        <w:rPr>
                          <w:rFonts w:hint="default"/>
                          <w:i w:val="0"/>
                          <w:iCs w:val="0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Fonts w:hint="default"/>
                          <w:i w:val="0"/>
                          <w:iCs w:val="0"/>
                          <w:color w:val="auto"/>
                          <w:u w:val="none"/>
                          <w:lang w:val="en-US"/>
                        </w:rPr>
                        <w:t>+ Link the Bootstrap CSS file via the link tag</w:t>
                      </w:r>
                    </w:p>
                    <w:p>
                      <w:pPr>
                        <w:rPr>
                          <w:rFonts w:hint="default"/>
                          <w:i w:val="0"/>
                          <w:iCs w:val="0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Fonts w:hint="default"/>
                          <w:i w:val="0"/>
                          <w:iCs w:val="0"/>
                          <w:color w:val="auto"/>
                          <w:u w:val="none"/>
                          <w:lang w:val="en-US"/>
                        </w:rPr>
                        <w:t>+ Use the components tab to copy html commands</w:t>
                      </w:r>
                    </w:p>
                    <w:p>
                      <w:pPr>
                        <w:rPr>
                          <w:rFonts w:hint="default"/>
                          <w:i w:val="0"/>
                          <w:iCs w:val="0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Fonts w:hint="default"/>
                          <w:i w:val="0"/>
                          <w:iCs w:val="0"/>
                          <w:color w:val="auto"/>
                          <w:u w:val="none"/>
                          <w:lang w:val="en-US"/>
                        </w:rPr>
                        <w:t>+ Use tab Example to mimic available examples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851910" cy="3736340"/>
            <wp:effectExtent l="0" t="0" r="3810" b="1270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a similar web from Akselos Offshore Wind web:</w:t>
      </w:r>
    </w:p>
    <w:p>
      <w:r>
        <w:drawing>
          <wp:inline distT="0" distB="0" distL="114300" distR="114300">
            <wp:extent cx="5012690" cy="2615565"/>
            <wp:effectExtent l="0" t="0" r="1270" b="571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80" w:firstLineChars="300"/>
        <w:rPr>
          <w:rFonts w:hint="default"/>
          <w:lang w:val="en-US"/>
        </w:rPr>
      </w:pPr>
      <w:r>
        <w:rPr>
          <w:rFonts w:hint="default"/>
          <w:lang w:val="en-US"/>
        </w:rPr>
        <w:t>+ There is hover at the buttons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III. JS through bootcamp course on Udemy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Create a Dice game website:</w:t>
      </w:r>
    </w:p>
    <w:p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198110" cy="3007995"/>
            <wp:effectExtent l="0" t="0" r="13970" b="952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rcRect b="1571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+ Know how to combine JS with CSS, HTML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+ Distinguish Get element by querySelector(…), querySelectorAll()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+ Use querySelectorAll set attribute for img tag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+ Use querySelector to change attribute innerHTML for h1 tag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5468620" cy="3168015"/>
            <wp:effectExtent l="0" t="0" r="2540" b="190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rcRect r="7715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sdt>
      <w:sdtP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 w:eastAsia="zh-CN" w:bidi="ar-SA"/>
        </w:rPr>
        <w:id w:val="147460057"/>
        <w:showingPlcHdr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Theme="minorEastAsia" w:cstheme="minorBidi"/>
          <w:b/>
          <w:bCs/>
          <w:sz w:val="26"/>
          <w:szCs w:val="26"/>
          <w:lang w:val="en-US" w:eastAsia="zh-CN" w:bidi="ar-SA"/>
        </w:rPr>
      </w:sdtEndPr>
      <w:sdtContent>
        <w:p>
          <w:pPr>
            <w:ind w:firstLine="420" w:firstLineChars="0"/>
            <w:rPr>
              <w:rFonts w:hint="default"/>
              <w:lang w:val="en-US"/>
            </w:rPr>
          </w:pPr>
        </w:p>
      </w:sdtContent>
    </w:sdt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headerReference r:id="rId5" w:type="default"/>
      <w:footerReference r:id="rId6" w:type="default"/>
      <w:pgSz w:w="11906" w:h="16838"/>
      <w:pgMar w:top="1440" w:right="1006" w:bottom="1440" w:left="1020" w:header="720" w:footer="720" w:gutter="0"/>
      <w:pgNumType w:fmt="decimal"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tabs>
        <w:tab w:val="right" w:pos="8840"/>
        <w:tab w:val="clear" w:pos="8306"/>
      </w:tabs>
      <w:ind w:right="-273" w:rightChars="-105"/>
      <w:rPr>
        <w:rFonts w:hint="default"/>
        <w:sz w:val="24"/>
        <w:szCs w:val="24"/>
        <w:lang w:val="en-US"/>
      </w:rPr>
    </w:pPr>
    <w:r>
      <w:rPr>
        <w:rFonts w:hint="default"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2</w: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XAAQhAgAAYgQAAA4AAABkcnMvZTJvRG9jLnhtbK1UTY/aMBC9V+p/&#10;sHwvCay6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XAA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2</w:t>
                    </w:r>
                    <w:r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sz w:val="24"/>
        <w:szCs w:val="24"/>
        <w:lang w:val="en-US"/>
      </w:rPr>
      <w:t>Kiet Pham Quoc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  <w:tabs>
        <w:tab w:val="right" w:pos="9880"/>
        <w:tab w:val="clear" w:pos="8306"/>
      </w:tabs>
      <w:ind w:left="3815" w:right="-533" w:rightChars="-205" w:hanging="4560" w:hangingChars="1900"/>
      <w:jc w:val="left"/>
      <w:rPr>
        <w:rFonts w:hint="default" w:ascii="Times New Roman" w:hAnsi="Times New Roman" w:cs="Times New Roman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8255</wp:posOffset>
              </wp:positionH>
              <wp:positionV relativeFrom="paragraph">
                <wp:posOffset>325120</wp:posOffset>
              </wp:positionV>
              <wp:extent cx="6438900" cy="9525"/>
              <wp:effectExtent l="0" t="6350" r="7620" b="698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655955" y="734695"/>
                        <a:ext cx="6438900" cy="952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.65pt;margin-top:25.6pt;height:0.75pt;width:507pt;z-index:251661312;mso-width-relative:page;mso-height-relative:page;" filled="f" stroked="t" coordsize="21600,21600" o:gfxdata="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TJ0ZPTAAAA&#10;CAEAAA8AAAAAAAAAAQAgAAAAIgAAAGRycy9kb3ducmV2LnhtbFBLAQIUABQAAAAIAIdO4kDEi/ZF&#10;6QEAAMwDAAAOAAAAAAAAAAEAIAAAACIBAABkcnMvZTJvRG9jLnhtbFBLBQYAAAAABgAGAFkBAAB9&#10;BQAAAAA=&#10;">
              <v:fill on="f" focussize="0,0"/>
              <v:stroke weight="1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SimSun" w:hAnsi="SimSun" w:eastAsia="SimSun" w:cs="SimSun"/>
        <w:sz w:val="24"/>
        <w:szCs w:val="24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5093335</wp:posOffset>
          </wp:positionH>
          <wp:positionV relativeFrom="paragraph">
            <wp:posOffset>-36195</wp:posOffset>
          </wp:positionV>
          <wp:extent cx="1361440" cy="325120"/>
          <wp:effectExtent l="0" t="0" r="10160" b="10160"/>
          <wp:wrapThrough wrapText="bothSides">
            <wp:wrapPolygon>
              <wp:start x="0" y="0"/>
              <wp:lineTo x="0" y="17213"/>
              <wp:lineTo x="725" y="20250"/>
              <wp:lineTo x="2660" y="20250"/>
              <wp:lineTo x="21278" y="17213"/>
              <wp:lineTo x="21278" y="0"/>
              <wp:lineTo x="3627" y="0"/>
              <wp:lineTo x="0" y="0"/>
            </wp:wrapPolygon>
          </wp:wrapThrough>
          <wp:docPr id="12" name="Picture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1440" cy="32512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default" w:ascii="Times New Roman" w:hAnsi="Times New Roman" w:eastAsia="SimSun" w:cs="Times New Roman"/>
        <w:sz w:val="24"/>
        <w:szCs w:val="24"/>
        <w:lang w:val="en-US"/>
      </w:rPr>
      <w:t>Supervisor</w:t>
    </w:r>
    <w:r>
      <w:rPr>
        <w:rFonts w:hint="default" w:eastAsia="SimSun" w:cs="Times New Roman"/>
        <w:sz w:val="24"/>
        <w:szCs w:val="24"/>
        <w:lang w:val="en-US"/>
      </w:rPr>
      <w:t>:</w:t>
    </w:r>
    <w:r>
      <w:rPr>
        <w:rFonts w:hint="default" w:ascii="Times New Roman" w:hAnsi="Times New Roman" w:eastAsia="SimSun" w:cs="Times New Roman"/>
        <w:sz w:val="24"/>
        <w:szCs w:val="24"/>
        <w:lang w:val="en-US"/>
      </w:rPr>
      <w:t xml:space="preserve"> M</w:t>
    </w:r>
    <w:r>
      <w:rPr>
        <w:rFonts w:hint="default" w:eastAsia="SimSun" w:cs="Times New Roman"/>
        <w:sz w:val="24"/>
        <w:szCs w:val="24"/>
        <w:lang w:val="en-US"/>
      </w:rPr>
      <w:t>r.</w:t>
    </w:r>
    <w:r>
      <w:rPr>
        <w:rFonts w:hint="default" w:ascii="Times New Roman" w:hAnsi="Times New Roman" w:eastAsia="SimSun" w:cs="Times New Roman"/>
        <w:sz w:val="24"/>
        <w:szCs w:val="24"/>
        <w:lang w:val="en-US"/>
      </w:rPr>
      <w:t xml:space="preserve"> Tien Tran                                    </w:t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C10A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B4D2C7E"/>
    <w:rsid w:val="10AE3B69"/>
    <w:rsid w:val="139D5B3F"/>
    <w:rsid w:val="16D2698D"/>
    <w:rsid w:val="19762EE7"/>
    <w:rsid w:val="1A094D88"/>
    <w:rsid w:val="1FA46026"/>
    <w:rsid w:val="22960376"/>
    <w:rsid w:val="22B76683"/>
    <w:rsid w:val="29241D5C"/>
    <w:rsid w:val="2FC762CB"/>
    <w:rsid w:val="38C138AB"/>
    <w:rsid w:val="3BFA2440"/>
    <w:rsid w:val="4E4A1691"/>
    <w:rsid w:val="54DF6CB9"/>
    <w:rsid w:val="5E7F1A2A"/>
    <w:rsid w:val="613123B5"/>
    <w:rsid w:val="63904363"/>
    <w:rsid w:val="6A5C10A6"/>
    <w:rsid w:val="6D63031D"/>
    <w:rsid w:val="72B87378"/>
    <w:rsid w:val="744C2A5A"/>
    <w:rsid w:val="7A24391A"/>
    <w:rsid w:val="7AFB0655"/>
    <w:rsid w:val="7E4B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="Times New Roman" w:hAnsi="Times New Roman" w:eastAsiaTheme="minorEastAsia" w:cstheme="minorBidi"/>
      <w:sz w:val="26"/>
      <w:szCs w:val="2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50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194</Words>
  <Characters>885</Characters>
  <Lines>0</Lines>
  <Paragraphs>0</Paragraphs>
  <TotalTime>7</TotalTime>
  <ScaleCrop>false</ScaleCrop>
  <LinksUpToDate>false</LinksUpToDate>
  <CharactersWithSpaces>1079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2023-03-14T18:26:00Z</dcterms:created>
  <dc:creator>KIET</dc:creator>
  <cp:lastModifiedBy>nguyen thi truc phuong</cp:lastModifiedBy>
  <dcterms:modified xsi:type="dcterms:W3CDTF">2023-04-20T19:01:51Z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0818456DAA5740E3AD028A7FDC1CC5E4</vt:lpwstr>
  </property>
</Properties>
</file>